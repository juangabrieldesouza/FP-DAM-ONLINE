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483931">
      <w:pPr>
        <w:ind w:left="0" w:leftChars="0" w:firstLine="0" w:firstLineChars="0"/>
        <w:rPr>
          <w:rFonts w:hint="default" w:ascii="Arial" w:hAnsi="Arial" w:cs="Arial"/>
          <w:sz w:val="28"/>
          <w:szCs w:val="28"/>
          <w:lang w:val="en-US"/>
        </w:rPr>
      </w:pPr>
      <w:r>
        <w:rPr>
          <w:rFonts w:hint="default" w:ascii="Arial" w:hAnsi="Arial" w:cs="Arial"/>
          <w:sz w:val="28"/>
          <w:szCs w:val="28"/>
          <w:lang w:val="en-US"/>
        </w:rPr>
        <w:t>JUAN GABRIEL DE SOUZA</w:t>
      </w:r>
    </w:p>
    <w:p w14:paraId="28DDF644">
      <w:pPr>
        <w:ind w:left="0" w:leftChars="0" w:firstLine="0" w:firstLineChars="0"/>
        <w:rPr>
          <w:rFonts w:hint="default" w:ascii="Arial" w:hAnsi="Arial" w:cs="Arial"/>
          <w:sz w:val="28"/>
          <w:szCs w:val="28"/>
          <w:lang w:val="en-US"/>
        </w:rPr>
      </w:pPr>
      <w:r>
        <w:rPr>
          <w:rFonts w:hint="default" w:ascii="Arial" w:hAnsi="Arial" w:cs="Arial"/>
          <w:sz w:val="28"/>
          <w:szCs w:val="28"/>
          <w:lang w:val="en-US"/>
        </w:rPr>
        <w:t>DAM 2024 - PRIMER CURSO</w:t>
      </w:r>
    </w:p>
    <w:p w14:paraId="265BFBD5">
      <w:pPr>
        <w:ind w:left="0" w:leftChars="0" w:firstLine="0" w:firstLineChars="0"/>
        <w:rPr>
          <w:rFonts w:hint="default" w:ascii="Arial" w:hAnsi="Arial" w:cs="Arial"/>
          <w:sz w:val="28"/>
          <w:szCs w:val="28"/>
          <w:lang w:val="en-US"/>
        </w:rPr>
      </w:pPr>
      <w:r>
        <w:rPr>
          <w:rFonts w:hint="default" w:ascii="Arial" w:hAnsi="Arial" w:cs="Arial"/>
          <w:sz w:val="28"/>
          <w:szCs w:val="28"/>
          <w:lang w:val="en-US"/>
        </w:rPr>
        <w:t>TEMA 2</w:t>
      </w:r>
    </w:p>
    <w:p w14:paraId="67EFDAAE">
      <w:pPr>
        <w:ind w:left="0" w:leftChars="0" w:firstLine="0" w:firstLineChars="0"/>
        <w:rPr>
          <w:rFonts w:hint="default" w:ascii="Arial" w:hAnsi="Arial" w:cs="Arial"/>
          <w:sz w:val="28"/>
          <w:szCs w:val="28"/>
          <w:lang w:val="en-US"/>
        </w:rPr>
      </w:pPr>
      <w:r>
        <w:rPr>
          <w:rFonts w:hint="default" w:ascii="Arial" w:hAnsi="Arial" w:cs="Arial"/>
          <w:sz w:val="28"/>
          <w:szCs w:val="28"/>
          <w:lang w:val="en-US"/>
        </w:rPr>
        <w:t>04/11/2023</w:t>
      </w:r>
    </w:p>
    <w:p w14:paraId="2912F019">
      <w:pPr>
        <w:ind w:left="0" w:leftChars="0" w:firstLine="0" w:firstLineChars="0"/>
      </w:pPr>
    </w:p>
    <w:p w14:paraId="68B0424A">
      <w:pPr>
        <w:ind w:left="0" w:leftChars="0" w:firstLine="0" w:firstLineChars="0"/>
      </w:pPr>
    </w:p>
    <w:p w14:paraId="7EEB63A6">
      <w:pPr>
        <w:ind w:left="0" w:leftChars="0" w:firstLine="0" w:firstLineChars="0"/>
      </w:pPr>
    </w:p>
    <w:p w14:paraId="44910924">
      <w:pPr>
        <w:ind w:left="0" w:leftChars="0" w:firstLine="0" w:firstLineChars="0"/>
      </w:pPr>
    </w:p>
    <w:p w14:paraId="73B336BC">
      <w:pPr>
        <w:ind w:left="0" w:leftChars="0" w:firstLine="0" w:firstLineChars="0"/>
      </w:pPr>
    </w:p>
    <w:p w14:paraId="4294C32A">
      <w:pPr>
        <w:ind w:left="0" w:leftChars="0" w:firstLine="0" w:firstLineChars="0"/>
      </w:pPr>
    </w:p>
    <w:p w14:paraId="05B6CD63">
      <w:pPr>
        <w:ind w:left="0" w:leftChars="0" w:firstLine="0" w:firstLineChars="0"/>
      </w:pPr>
    </w:p>
    <w:p w14:paraId="25738C04">
      <w:pPr>
        <w:ind w:left="0" w:leftChars="0" w:firstLine="0" w:firstLineChars="0"/>
      </w:pPr>
    </w:p>
    <w:p w14:paraId="455908EE">
      <w:pPr>
        <w:ind w:left="0" w:leftChars="0" w:firstLine="0" w:firstLineChars="0"/>
      </w:pPr>
    </w:p>
    <w:p w14:paraId="69A52962">
      <w:pPr>
        <w:ind w:left="0" w:leftChars="0" w:firstLine="0" w:firstLineChars="0"/>
      </w:pPr>
    </w:p>
    <w:p w14:paraId="7A0B0A13">
      <w:pPr>
        <w:ind w:left="0" w:leftChars="0" w:firstLine="0" w:firstLineChars="0"/>
      </w:pPr>
    </w:p>
    <w:p w14:paraId="1AFE8206">
      <w:pPr>
        <w:ind w:left="0" w:leftChars="0" w:firstLine="0" w:firstLineChars="0"/>
      </w:pPr>
    </w:p>
    <w:p w14:paraId="5D5365F7">
      <w:pPr>
        <w:ind w:left="0" w:leftChars="0" w:firstLine="0" w:firstLineChars="0"/>
      </w:pPr>
    </w:p>
    <w:p w14:paraId="7108627C">
      <w:pPr>
        <w:ind w:left="0" w:leftChars="0" w:firstLine="0" w:firstLineChars="0"/>
      </w:pPr>
    </w:p>
    <w:p w14:paraId="68C904CB">
      <w:pPr>
        <w:ind w:left="0" w:leftChars="0" w:firstLine="0" w:firstLineChars="0"/>
      </w:pPr>
    </w:p>
    <w:p w14:paraId="7648951E">
      <w:pPr>
        <w:ind w:left="0" w:leftChars="0" w:firstLine="0" w:firstLineChars="0"/>
      </w:pPr>
    </w:p>
    <w:p w14:paraId="34BA2733">
      <w:pPr>
        <w:ind w:left="0" w:leftChars="0" w:firstLine="0" w:firstLineChars="0"/>
      </w:pPr>
    </w:p>
    <w:p w14:paraId="3DE0EC44">
      <w:pPr>
        <w:ind w:left="0" w:leftChars="0" w:firstLine="0" w:firstLineChars="0"/>
      </w:pPr>
    </w:p>
    <w:p w14:paraId="2D56B59D">
      <w:pPr>
        <w:ind w:left="0" w:leftChars="0" w:firstLine="0" w:firstLineChars="0"/>
      </w:pPr>
    </w:p>
    <w:p w14:paraId="4F6F199C">
      <w:pPr>
        <w:ind w:left="0" w:leftChars="0" w:firstLine="0" w:firstLineChars="0"/>
      </w:pPr>
    </w:p>
    <w:p w14:paraId="56D0987B">
      <w:pPr>
        <w:ind w:left="0" w:leftChars="0" w:firstLine="0" w:firstLineChars="0"/>
      </w:pPr>
    </w:p>
    <w:p w14:paraId="5BB0980C">
      <w:pPr>
        <w:ind w:left="0" w:leftChars="0" w:firstLine="0" w:firstLineChars="0"/>
      </w:pPr>
    </w:p>
    <w:p w14:paraId="1FA2B967">
      <w:pPr>
        <w:ind w:left="0" w:leftChars="0" w:firstLine="0" w:firstLineChars="0"/>
      </w:pPr>
    </w:p>
    <w:p w14:paraId="4A2E3C41">
      <w:pPr>
        <w:ind w:left="0" w:leftChars="0" w:firstLine="0" w:firstLineChars="0"/>
      </w:pPr>
    </w:p>
    <w:p w14:paraId="024F7DB5">
      <w:pPr>
        <w:ind w:left="0" w:leftChars="0" w:firstLine="0" w:firstLineChars="0"/>
      </w:pPr>
    </w:p>
    <w:p w14:paraId="0EFF70AB">
      <w:pPr>
        <w:ind w:left="0" w:leftChars="0" w:firstLine="0" w:firstLineChars="0"/>
      </w:pPr>
    </w:p>
    <w:p w14:paraId="5EDC3FF5">
      <w:pPr>
        <w:ind w:left="0" w:leftChars="0" w:firstLine="0" w:firstLineChars="0"/>
      </w:pPr>
    </w:p>
    <w:p w14:paraId="43CB61D0">
      <w:pPr>
        <w:ind w:left="0" w:leftChars="0" w:firstLine="0" w:firstLineChars="0"/>
      </w:pPr>
    </w:p>
    <w:p w14:paraId="4F1A3266">
      <w:pPr>
        <w:ind w:left="0" w:leftChars="0" w:firstLine="0" w:firstLineChars="0"/>
      </w:pPr>
    </w:p>
    <w:p w14:paraId="6CB390B9">
      <w:pPr>
        <w:ind w:left="0" w:leftChars="0" w:firstLine="0" w:firstLineChars="0"/>
      </w:pPr>
    </w:p>
    <w:p w14:paraId="500EDD1A">
      <w:pPr>
        <w:ind w:left="0" w:leftChars="0" w:firstLine="0" w:firstLineChars="0"/>
      </w:pPr>
    </w:p>
    <w:p w14:paraId="6BFA9E7C">
      <w:pPr>
        <w:ind w:left="0" w:leftChars="0" w:firstLine="0" w:firstLineChars="0"/>
      </w:pPr>
    </w:p>
    <w:p w14:paraId="4071FC7C">
      <w:pPr>
        <w:ind w:left="0" w:leftChars="0" w:firstLine="0" w:firstLineChars="0"/>
      </w:pPr>
    </w:p>
    <w:p w14:paraId="33F52AEF">
      <w:pPr>
        <w:ind w:left="0" w:leftChars="0" w:firstLine="0" w:firstLineChars="0"/>
        <w:rPr>
          <w:rFonts w:hint="default" w:ascii="Arial" w:hAnsi="Arial" w:cs="Arial"/>
          <w:sz w:val="24"/>
          <w:szCs w:val="24"/>
          <w:lang w:val="en-US"/>
        </w:rPr>
      </w:pPr>
      <w:r>
        <w:rPr>
          <w:rFonts w:hint="default" w:ascii="Arial" w:hAnsi="Arial" w:cs="Arial"/>
          <w:sz w:val="24"/>
          <w:szCs w:val="24"/>
          <w:lang w:val="en-US"/>
        </w:rPr>
        <w:t>Para comenzar la instalación, vamos a un navegador de búsqueda y buscamos por “Sql Developer Download oracle” y damos click en el primer enlace.</w:t>
      </w:r>
    </w:p>
    <w:p w14:paraId="7B897C3E">
      <w:pPr>
        <w:ind w:left="0" w:leftChars="0" w:firstLine="0" w:firstLineChars="0"/>
        <w:rPr>
          <w:rFonts w:hint="default" w:ascii="Arial" w:hAnsi="Arial" w:cs="Arial"/>
          <w:sz w:val="24"/>
          <w:szCs w:val="24"/>
          <w:lang w:val="en-US"/>
        </w:rPr>
      </w:pPr>
      <w:r>
        <w:rPr>
          <w:rFonts w:hint="default" w:ascii="Arial" w:hAnsi="Arial" w:cs="Arial"/>
          <w:sz w:val="24"/>
          <w:szCs w:val="24"/>
          <w:lang w:val="en-US"/>
        </w:rPr>
        <w:t>En seguida damos click en download conforme el sistema operacional que nos corresponda;</w:t>
      </w:r>
    </w:p>
    <w:p w14:paraId="3AF25F78">
      <w:pPr>
        <w:ind w:left="0" w:leftChars="0" w:firstLine="0" w:firstLineChars="0"/>
      </w:pPr>
    </w:p>
    <w:p w14:paraId="5628F708">
      <w:pPr>
        <w:ind w:left="0" w:leftChars="0" w:firstLine="0" w:firstLineChars="0"/>
      </w:pPr>
    </w:p>
    <w:p w14:paraId="103D54AC">
      <w:pPr>
        <w:ind w:left="0" w:leftChars="0" w:firstLine="0" w:firstLineChars="0"/>
      </w:pPr>
    </w:p>
    <w:p w14:paraId="1C425E03">
      <w:pPr>
        <w:ind w:left="0" w:leftChars="0" w:firstLine="0" w:firstLineChars="0"/>
      </w:pPr>
      <w:r>
        <w:drawing>
          <wp:anchor distT="0" distB="0" distL="114300" distR="114300" simplePos="0" relativeHeight="251659264" behindDoc="1" locked="0" layoutInCell="1" allowOverlap="1">
            <wp:simplePos x="0" y="0"/>
            <wp:positionH relativeFrom="column">
              <wp:posOffset>-262255</wp:posOffset>
            </wp:positionH>
            <wp:positionV relativeFrom="paragraph">
              <wp:posOffset>13335</wp:posOffset>
            </wp:positionV>
            <wp:extent cx="5956935" cy="4839970"/>
            <wp:effectExtent l="0" t="0" r="5715" b="177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56935" cy="4839970"/>
                    </a:xfrm>
                    <a:prstGeom prst="rect">
                      <a:avLst/>
                    </a:prstGeom>
                    <a:noFill/>
                    <a:ln>
                      <a:noFill/>
                    </a:ln>
                  </pic:spPr>
                </pic:pic>
              </a:graphicData>
            </a:graphic>
          </wp:anchor>
        </w:drawing>
      </w:r>
    </w:p>
    <w:p w14:paraId="5F972B93">
      <w:pPr>
        <w:ind w:left="0" w:leftChars="0" w:firstLine="0" w:firstLineChars="0"/>
      </w:pPr>
      <w:r>
        <w:rPr>
          <w:sz w:val="20"/>
        </w:rPr>
        <mc:AlternateContent>
          <mc:Choice Requires="wps">
            <w:drawing>
              <wp:anchor distT="0" distB="0" distL="114300" distR="114300" simplePos="0" relativeHeight="251662336" behindDoc="0" locked="0" layoutInCell="1" allowOverlap="1">
                <wp:simplePos x="0" y="0"/>
                <wp:positionH relativeFrom="column">
                  <wp:posOffset>2522220</wp:posOffset>
                </wp:positionH>
                <wp:positionV relativeFrom="paragraph">
                  <wp:posOffset>207010</wp:posOffset>
                </wp:positionV>
                <wp:extent cx="730250" cy="1206500"/>
                <wp:effectExtent l="0" t="0" r="31750" b="31750"/>
                <wp:wrapNone/>
                <wp:docPr id="4" name="Straight Arrow Connector 4"/>
                <wp:cNvGraphicFramePr/>
                <a:graphic xmlns:a="http://schemas.openxmlformats.org/drawingml/2006/main">
                  <a:graphicData uri="http://schemas.microsoft.com/office/word/2010/wordprocessingShape">
                    <wps:wsp>
                      <wps:cNvCnPr/>
                      <wps:spPr>
                        <a:xfrm flipH="1" flipV="1">
                          <a:off x="3712845" y="1701165"/>
                          <a:ext cx="730250" cy="1206500"/>
                        </a:xfrm>
                        <a:prstGeom prst="straightConnector1">
                          <a:avLst/>
                        </a:prstGeom>
                        <a:ln w="31750" cap="rnd">
                          <a:solidFill>
                            <a:srgbClr val="FF0000"/>
                          </a:solidFill>
                          <a:round/>
                          <a:tailEnd type="arrow" w="med" len="me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98.6pt;margin-top:16.3pt;height:95pt;width:57.5pt;z-index:251662336;mso-width-relative:page;mso-height-relative:page;" filled="f" stroked="t" coordsize="21600,21600" o:gfxdata="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VXIGHaAAAACwEAAA8AAAAAAAAAAQAgAAAAIgAAAGRycy9kb3ducmV2LnhtbFBL&#10;AQIUABQAAAAIAIdO4kCMcDQC9AEAANwDAAAOAAAAAAAAAAEAIAAAACkBAABkcnMvZTJvRG9jLnht&#10;bFBLBQYAAAAABgAGAFkBAACPBQAAAAA=&#10;">
                <v:fill on="f" focussize="0,0"/>
                <v:stroke weight="2.5pt" color="#FF0000" joinstyle="round" endcap="round" endarrow="open"/>
                <v:imagedata o:title=""/>
                <o:lock v:ext="edit" aspectratio="f"/>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506095</wp:posOffset>
                </wp:positionH>
                <wp:positionV relativeFrom="paragraph">
                  <wp:posOffset>17780</wp:posOffset>
                </wp:positionV>
                <wp:extent cx="2008505" cy="159385"/>
                <wp:effectExtent l="6350" t="6350" r="23495" b="24765"/>
                <wp:wrapNone/>
                <wp:docPr id="2" name="Rectangles 2"/>
                <wp:cNvGraphicFramePr/>
                <a:graphic xmlns:a="http://schemas.openxmlformats.org/drawingml/2006/main">
                  <a:graphicData uri="http://schemas.microsoft.com/office/word/2010/wordprocessingShape">
                    <wps:wsp>
                      <wps:cNvSpPr/>
                      <wps:spPr>
                        <a:xfrm>
                          <a:off x="1680845" y="1336040"/>
                          <a:ext cx="2008505" cy="159385"/>
                        </a:xfrm>
                        <a:prstGeom prst="rect">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85pt;margin-top:1.4pt;height:12.55pt;width:158.15pt;z-index:251660288;v-text-anchor:middle;mso-width-relative:page;mso-height-relative:page;" filled="f" stroked="t" coordsize="21600,21600" o:gfxdata="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0/Hqd1QAAAAgBAAAPAAAAAAAAAAEAIAAAACIAAABkcnMvZG93bnJldi54bWxQ&#10;SwECFAAUAAAACACHTuJA2L8zRWwCAADbBAAADgAAAAAAAAABACAAAAAkAQAAZHJzL2Uyb0RvYy54&#10;bWxQSwUGAAAAAAYABgBZAQAAAgYAAAAA&#10;">
                <v:fill on="f" focussize="0,0"/>
                <v:stroke weight="1pt" color="#FF0000 [3204]" miterlimit="8" joinstyle="miter"/>
                <v:imagedata o:title=""/>
                <o:lock v:ext="edit" aspectratio="f"/>
              </v:rect>
            </w:pict>
          </mc:Fallback>
        </mc:AlternateContent>
      </w:r>
    </w:p>
    <w:p w14:paraId="4A96F4DC">
      <w:pPr>
        <w:ind w:left="0" w:leftChars="0" w:firstLine="0" w:firstLineChars="0"/>
      </w:pPr>
    </w:p>
    <w:p w14:paraId="0C2049FB">
      <w:pPr>
        <w:ind w:left="0" w:leftChars="0" w:firstLine="0" w:firstLineChars="0"/>
      </w:pPr>
    </w:p>
    <w:p w14:paraId="5E50D4B5">
      <w:pPr>
        <w:ind w:left="0" w:leftChars="0" w:firstLine="0" w:firstLineChars="0"/>
      </w:pPr>
    </w:p>
    <w:p w14:paraId="7A4C74D6">
      <w:pPr>
        <w:ind w:left="0" w:leftChars="0" w:firstLine="0" w:firstLineChars="0"/>
      </w:pPr>
    </w:p>
    <w:p w14:paraId="0242B8DE">
      <w:pPr>
        <w:ind w:left="0" w:leftChars="0" w:firstLine="0" w:firstLineChars="0"/>
      </w:pPr>
    </w:p>
    <w:p w14:paraId="1EF2538B">
      <w:pPr>
        <w:ind w:left="0" w:leftChars="0" w:firstLine="0" w:firstLineChars="0"/>
      </w:pPr>
    </w:p>
    <w:p w14:paraId="5A36AA4D">
      <w:pPr>
        <w:ind w:left="0" w:leftChars="0" w:firstLine="0" w:firstLineChars="0"/>
      </w:pPr>
    </w:p>
    <w:p w14:paraId="4D413EA4">
      <w:pPr>
        <w:ind w:left="0" w:leftChars="0" w:firstLine="0" w:firstLineChars="0"/>
      </w:pPr>
    </w:p>
    <w:p w14:paraId="2BE98632">
      <w:pPr>
        <w:ind w:left="0" w:leftChars="0" w:firstLine="0" w:firstLineChars="0"/>
      </w:pPr>
    </w:p>
    <w:p w14:paraId="50A35B17">
      <w:pPr>
        <w:ind w:left="0" w:leftChars="0" w:firstLine="0" w:firstLineChars="0"/>
      </w:pPr>
    </w:p>
    <w:p w14:paraId="02B4E6CC">
      <w:pPr>
        <w:ind w:left="0" w:leftChars="0" w:firstLine="0" w:firstLineChars="0"/>
      </w:pPr>
      <w:r>
        <w:rPr>
          <w:sz w:val="20"/>
        </w:rPr>
        <mc:AlternateContent>
          <mc:Choice Requires="wps">
            <w:drawing>
              <wp:anchor distT="0" distB="0" distL="114300" distR="114300" simplePos="0" relativeHeight="251663360" behindDoc="0" locked="0" layoutInCell="1" allowOverlap="1">
                <wp:simplePos x="0" y="0"/>
                <wp:positionH relativeFrom="column">
                  <wp:posOffset>1475105</wp:posOffset>
                </wp:positionH>
                <wp:positionV relativeFrom="paragraph">
                  <wp:posOffset>182880</wp:posOffset>
                </wp:positionV>
                <wp:extent cx="373380" cy="238125"/>
                <wp:effectExtent l="15875" t="15875" r="10795" b="12700"/>
                <wp:wrapNone/>
                <wp:docPr id="5" name="Straight Arrow Connector 5"/>
                <wp:cNvGraphicFramePr/>
                <a:graphic xmlns:a="http://schemas.openxmlformats.org/drawingml/2006/main">
                  <a:graphicData uri="http://schemas.microsoft.com/office/word/2010/wordprocessingShape">
                    <wps:wsp>
                      <wps:cNvCnPr/>
                      <wps:spPr>
                        <a:xfrm>
                          <a:off x="0" y="0"/>
                          <a:ext cx="373380" cy="238125"/>
                        </a:xfrm>
                        <a:prstGeom prst="straightConnector1">
                          <a:avLst/>
                        </a:prstGeom>
                        <a:ln w="31750" cap="rnd">
                          <a:solidFill>
                            <a:srgbClr val="FF0000"/>
                          </a:solidFill>
                          <a:round/>
                          <a:tailEnd type="arrow" w="med" len="me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6.15pt;margin-top:14.4pt;height:18.75pt;width:29.4pt;z-index:251663360;mso-width-relative:page;mso-height-relative:page;" filled="f" stroked="t" coordsize="21600,21600" o:gfxdata="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1N5rU2gAAAAsBAAAPAAAA&#10;AAAAAAEAIAAAACIAAABkcnMvZG93bnJldi54bWxQSwECFAAUAAAACACHTuJAOUfzYNoBAAC7AwAA&#10;DgAAAAAAAAABACAAAAApAQAAZHJzL2Uyb0RvYy54bWxQSwUGAAAAAAYABgBZAQAAdQUAAAAA&#10;">
                <v:fill on="f" focussize="0,0"/>
                <v:stroke weight="2.5pt" color="#FF0000" joinstyle="round" endcap="round" endarrow="open"/>
                <v:imagedata o:title=""/>
                <o:lock v:ext="edit" aspectratio="f"/>
              </v:shape>
            </w:pict>
          </mc:Fallback>
        </mc:AlternateContent>
      </w:r>
    </w:p>
    <w:p w14:paraId="33767D64">
      <w:pPr>
        <w:ind w:left="0" w:leftChars="0" w:firstLine="0" w:firstLineChars="0"/>
      </w:pPr>
      <w:r>
        <w:rPr>
          <w:sz w:val="20"/>
        </w:rPr>
        <mc:AlternateContent>
          <mc:Choice Requires="wps">
            <w:drawing>
              <wp:anchor distT="0" distB="0" distL="114300" distR="114300" simplePos="0" relativeHeight="251661312" behindDoc="0" locked="0" layoutInCell="1" allowOverlap="1">
                <wp:simplePos x="0" y="0"/>
                <wp:positionH relativeFrom="column">
                  <wp:posOffset>1871345</wp:posOffset>
                </wp:positionH>
                <wp:positionV relativeFrom="paragraph">
                  <wp:posOffset>163195</wp:posOffset>
                </wp:positionV>
                <wp:extent cx="913130" cy="190500"/>
                <wp:effectExtent l="13970" t="13970" r="25400" b="24130"/>
                <wp:wrapNone/>
                <wp:docPr id="3" name="Rectangles 3"/>
                <wp:cNvGraphicFramePr/>
                <a:graphic xmlns:a="http://schemas.openxmlformats.org/drawingml/2006/main">
                  <a:graphicData uri="http://schemas.microsoft.com/office/word/2010/wordprocessingShape">
                    <wps:wsp>
                      <wps:cNvSpPr/>
                      <wps:spPr>
                        <a:xfrm>
                          <a:off x="3125470" y="4352290"/>
                          <a:ext cx="913130" cy="190500"/>
                        </a:xfrm>
                        <a:prstGeom prst="rect">
                          <a:avLst/>
                        </a:prstGeom>
                        <a:ln w="28575">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35pt;margin-top:12.85pt;height:15pt;width:71.9pt;z-index:251661312;v-text-anchor:middle;mso-width-relative:page;mso-height-relative:page;" filled="f" stroked="t" coordsize="21600,21600" o:gfxdata="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Nk4ETZAAAACwEAAA8AAAAAAAAAAQAgAAAAIgAAAGRycy9kb3ducmV2&#10;LnhtbFBLAQIUABQAAAAIAIdO4kCbAbqibQIAANoEAAAOAAAAAAAAAAEAIAAAACgBAABkcnMvZTJv&#10;RG9jLnhtbFBLBQYAAAAABgAGAFkBAAAHBgAAAAA=&#10;">
                <v:fill on="f" focussize="0,0"/>
                <v:stroke weight="2.25pt" color="#FF0000 [3204]" miterlimit="8" joinstyle="miter"/>
                <v:imagedata o:title=""/>
                <o:lock v:ext="edit" aspectratio="f"/>
              </v:rect>
            </w:pict>
          </mc:Fallback>
        </mc:AlternateContent>
      </w:r>
    </w:p>
    <w:p w14:paraId="686344C3">
      <w:pPr>
        <w:ind w:left="0" w:leftChars="0" w:firstLine="0" w:firstLineChars="0"/>
      </w:pPr>
    </w:p>
    <w:p w14:paraId="339CE1FC">
      <w:pPr>
        <w:ind w:left="0" w:leftChars="0" w:firstLine="0" w:firstLineChars="0"/>
      </w:pPr>
    </w:p>
    <w:p w14:paraId="7E27AA8F">
      <w:pPr>
        <w:ind w:left="0" w:leftChars="0" w:firstLine="0" w:firstLineChars="0"/>
      </w:pPr>
    </w:p>
    <w:p w14:paraId="102DA72E">
      <w:pPr>
        <w:ind w:left="0" w:leftChars="0" w:firstLine="0" w:firstLineChars="0"/>
      </w:pPr>
    </w:p>
    <w:p w14:paraId="301A6563">
      <w:pPr>
        <w:ind w:left="0" w:leftChars="0" w:firstLine="0" w:firstLineChars="0"/>
      </w:pPr>
    </w:p>
    <w:p w14:paraId="4C5CE5C5">
      <w:pPr>
        <w:ind w:left="0" w:leftChars="0" w:firstLine="0" w:firstLineChars="0"/>
      </w:pPr>
    </w:p>
    <w:p w14:paraId="77DAF384">
      <w:pPr>
        <w:ind w:left="0" w:leftChars="0" w:firstLine="0" w:firstLineChars="0"/>
      </w:pPr>
    </w:p>
    <w:p w14:paraId="68BA2C6F">
      <w:pPr>
        <w:ind w:left="0" w:leftChars="0" w:firstLine="0" w:firstLineChars="0"/>
      </w:pPr>
    </w:p>
    <w:p w14:paraId="489FEF51">
      <w:pPr>
        <w:ind w:left="0" w:leftChars="0" w:firstLine="0" w:firstLineChars="0"/>
      </w:pPr>
    </w:p>
    <w:p w14:paraId="1534F221">
      <w:pPr>
        <w:ind w:left="0" w:leftChars="0" w:firstLine="0" w:firstLineChars="0"/>
      </w:pPr>
    </w:p>
    <w:p w14:paraId="50A5E9F8">
      <w:pPr>
        <w:ind w:left="0" w:leftChars="0" w:firstLine="0" w:firstLineChars="0"/>
      </w:pPr>
    </w:p>
    <w:p w14:paraId="13F4CC48">
      <w:pPr>
        <w:ind w:left="0" w:leftChars="0" w:firstLine="0" w:firstLineChars="0"/>
      </w:pPr>
    </w:p>
    <w:p w14:paraId="6465ECDD">
      <w:pPr>
        <w:ind w:left="0" w:leftChars="0" w:firstLine="0" w:firstLineChars="0"/>
      </w:pPr>
    </w:p>
    <w:p w14:paraId="5D68F446">
      <w:pPr>
        <w:ind w:left="0" w:leftChars="0" w:firstLine="0" w:firstLineChars="0"/>
      </w:pPr>
    </w:p>
    <w:p w14:paraId="61A17EA7">
      <w:pPr>
        <w:ind w:left="0" w:leftChars="0" w:firstLine="0" w:firstLineChars="0"/>
      </w:pPr>
    </w:p>
    <w:p w14:paraId="284259E7">
      <w:pPr>
        <w:ind w:left="0" w:leftChars="0" w:firstLine="0" w:firstLineChars="0"/>
      </w:pPr>
    </w:p>
    <w:p w14:paraId="7267FA30">
      <w:pPr>
        <w:ind w:left="0" w:leftChars="0" w:firstLine="0" w:firstLineChars="0"/>
        <w:rPr>
          <w:rFonts w:hint="default" w:ascii="Arial" w:hAnsi="Arial" w:cs="Arial"/>
          <w:sz w:val="24"/>
          <w:szCs w:val="24"/>
          <w:lang w:val="en-US"/>
        </w:rPr>
      </w:pPr>
      <w:r>
        <w:rPr>
          <w:rFonts w:hint="default" w:ascii="Arial" w:hAnsi="Arial" w:cs="Arial"/>
          <w:sz w:val="24"/>
          <w:szCs w:val="24"/>
          <w:lang w:val="en-US"/>
        </w:rPr>
        <w:t>Em seguida, cuando el archivo termine de descargar, lo extraemos y damos click duplo en la pasta extraída;</w:t>
      </w:r>
    </w:p>
    <w:p w14:paraId="187A701D">
      <w:pPr>
        <w:ind w:left="0" w:leftChars="0" w:firstLine="0" w:firstLineChars="0"/>
      </w:pPr>
    </w:p>
    <w:p w14:paraId="7BFB81A8">
      <w:pPr>
        <w:ind w:left="0" w:leftChars="0" w:firstLine="0" w:firstLineChars="0"/>
      </w:pPr>
      <w:r>
        <w:drawing>
          <wp:anchor distT="0" distB="0" distL="114300" distR="114300" simplePos="0" relativeHeight="251664384" behindDoc="1" locked="0" layoutInCell="1" allowOverlap="1">
            <wp:simplePos x="0" y="0"/>
            <wp:positionH relativeFrom="column">
              <wp:posOffset>-127000</wp:posOffset>
            </wp:positionH>
            <wp:positionV relativeFrom="paragraph">
              <wp:posOffset>15240</wp:posOffset>
            </wp:positionV>
            <wp:extent cx="5266690" cy="2668905"/>
            <wp:effectExtent l="0" t="0" r="10160" b="17145"/>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stretch>
                      <a:fillRect/>
                    </a:stretch>
                  </pic:blipFill>
                  <pic:spPr>
                    <a:xfrm>
                      <a:off x="0" y="0"/>
                      <a:ext cx="5266690" cy="2668905"/>
                    </a:xfrm>
                    <a:prstGeom prst="rect">
                      <a:avLst/>
                    </a:prstGeom>
                    <a:noFill/>
                    <a:ln>
                      <a:noFill/>
                    </a:ln>
                  </pic:spPr>
                </pic:pic>
              </a:graphicData>
            </a:graphic>
          </wp:anchor>
        </w:drawing>
      </w:r>
    </w:p>
    <w:p w14:paraId="584F9B93">
      <w:pPr>
        <w:ind w:left="0" w:leftChars="0" w:firstLine="0" w:firstLineChars="0"/>
      </w:pPr>
    </w:p>
    <w:p w14:paraId="511B2A4B">
      <w:pPr>
        <w:ind w:left="0" w:leftChars="0" w:firstLine="0" w:firstLineChars="0"/>
      </w:pPr>
      <w:r>
        <w:rPr>
          <w:sz w:val="20"/>
        </w:rPr>
        <mc:AlternateContent>
          <mc:Choice Requires="wps">
            <w:drawing>
              <wp:anchor distT="0" distB="0" distL="114300" distR="114300" simplePos="0" relativeHeight="251665408" behindDoc="0" locked="0" layoutInCell="1" allowOverlap="1">
                <wp:simplePos x="0" y="0"/>
                <wp:positionH relativeFrom="column">
                  <wp:posOffset>366395</wp:posOffset>
                </wp:positionH>
                <wp:positionV relativeFrom="paragraph">
                  <wp:posOffset>43180</wp:posOffset>
                </wp:positionV>
                <wp:extent cx="730250" cy="1206500"/>
                <wp:effectExtent l="0" t="0" r="31750" b="31750"/>
                <wp:wrapNone/>
                <wp:docPr id="11" name="Straight Arrow Connector 11"/>
                <wp:cNvGraphicFramePr/>
                <a:graphic xmlns:a="http://schemas.openxmlformats.org/drawingml/2006/main">
                  <a:graphicData uri="http://schemas.microsoft.com/office/word/2010/wordprocessingShape">
                    <wps:wsp>
                      <wps:cNvCnPr/>
                      <wps:spPr>
                        <a:xfrm flipH="1" flipV="1">
                          <a:off x="0" y="0"/>
                          <a:ext cx="730250" cy="1206500"/>
                        </a:xfrm>
                        <a:prstGeom prst="straightConnector1">
                          <a:avLst/>
                        </a:prstGeom>
                        <a:ln w="31750" cap="rnd">
                          <a:solidFill>
                            <a:srgbClr val="FF0000"/>
                          </a:solidFill>
                          <a:round/>
                          <a:tailEnd type="arrow" w="med" len="me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8.85pt;margin-top:3.4pt;height:95pt;width:57.5pt;z-index:251665408;mso-width-relative:page;mso-height-relative:page;" filled="f" stroked="t" coordsize="21600,21600" o:gfxdata="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pcZ3d1QAA&#10;AAgBAAAPAAAAAAAAAAEAIAAAACIAAABkcnMvZG93bnJldi54bWxQSwECFAAUAAAACACHTuJAyMBq&#10;aOgBAADSAwAADgAAAAAAAAABACAAAAAkAQAAZHJzL2Uyb0RvYy54bWxQSwUGAAAAAAYABgBZAQAA&#10;fgUAAAAA&#10;">
                <v:fill on="f" focussize="0,0"/>
                <v:stroke weight="2.5pt" color="#FF0000" joinstyle="round" endcap="round" endarrow="open"/>
                <v:imagedata o:title=""/>
                <o:lock v:ext="edit" aspectratio="f"/>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-73025</wp:posOffset>
                </wp:positionH>
                <wp:positionV relativeFrom="paragraph">
                  <wp:posOffset>182245</wp:posOffset>
                </wp:positionV>
                <wp:extent cx="2825750" cy="1746250"/>
                <wp:effectExtent l="6350" t="6350" r="6350" b="19050"/>
                <wp:wrapNone/>
                <wp:docPr id="7" name="Rectangles 7"/>
                <wp:cNvGraphicFramePr/>
                <a:graphic xmlns:a="http://schemas.openxmlformats.org/drawingml/2006/main">
                  <a:graphicData uri="http://schemas.microsoft.com/office/word/2010/wordprocessingShape">
                    <wps:wsp>
                      <wps:cNvSpPr/>
                      <wps:spPr>
                        <a:xfrm>
                          <a:off x="1069975" y="3422015"/>
                          <a:ext cx="2825750" cy="1746250"/>
                        </a:xfrm>
                        <a:prstGeom prst="rect">
                          <a:avLst/>
                        </a:prstGeom>
                        <a:solidFill>
                          <a:schemeClr val="tx2"/>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pt;margin-top:14.35pt;height:137.5pt;width:222.5pt;z-index:251664384;v-text-anchor:middle;mso-width-relative:page;mso-height-relative:page;" fillcolor="#44546A [3215]" filled="t" stroked="t" coordsize="21600,21600" o:gfxdata="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L9gC8LaAAAACgEAAA8AAAAAAAAAAQAgAAAAIgAAAGRycy9k&#10;b3ducmV2LnhtbFBLAQIUABQAAAAIAIdO4kDzMEnNcgIAAAUFAAAOAAAAAAAAAAEAIAAAACkBAABk&#10;cnMvZTJvRG9jLnhtbFBLBQYAAAAABgAGAFkBAAANBgAAAAA=&#10;">
                <v:fill on="t" focussize="0,0"/>
                <v:stroke weight="1pt" color="#000000 [3213]" miterlimit="8" joinstyle="miter"/>
                <v:imagedata o:title=""/>
                <o:lock v:ext="edit" aspectratio="f"/>
              </v:rect>
            </w:pict>
          </mc:Fallback>
        </mc:AlternateContent>
      </w:r>
    </w:p>
    <w:p w14:paraId="5B05323A">
      <w:pPr>
        <w:ind w:left="0" w:leftChars="0" w:firstLine="0" w:firstLineChars="0"/>
      </w:pPr>
    </w:p>
    <w:p w14:paraId="57A50211">
      <w:pPr>
        <w:ind w:left="0" w:leftChars="0" w:firstLine="0" w:firstLineChars="0"/>
      </w:pPr>
    </w:p>
    <w:p w14:paraId="536CC3F6">
      <w:pPr>
        <w:ind w:left="0" w:leftChars="0" w:firstLine="0" w:firstLineChars="0"/>
      </w:pPr>
    </w:p>
    <w:p w14:paraId="397071DC">
      <w:pPr>
        <w:ind w:left="0" w:leftChars="0" w:firstLine="0" w:firstLineChars="0"/>
      </w:pPr>
    </w:p>
    <w:p w14:paraId="422E4B34">
      <w:pPr>
        <w:ind w:left="0" w:leftChars="0" w:firstLine="0" w:firstLineChars="0"/>
      </w:pPr>
    </w:p>
    <w:p w14:paraId="54848904">
      <w:pPr>
        <w:ind w:left="0" w:leftChars="0" w:firstLine="0" w:firstLineChars="0"/>
      </w:pPr>
    </w:p>
    <w:p w14:paraId="5D6B19B7">
      <w:pPr>
        <w:ind w:left="0" w:leftChars="0" w:firstLine="0" w:firstLineChars="0"/>
      </w:pPr>
    </w:p>
    <w:p w14:paraId="6F75EFFB">
      <w:pPr>
        <w:ind w:left="0" w:leftChars="0" w:firstLine="0" w:firstLineChars="0"/>
      </w:pPr>
    </w:p>
    <w:p w14:paraId="335C5C3D">
      <w:pPr>
        <w:ind w:left="0" w:leftChars="0" w:firstLine="0" w:firstLineChars="0"/>
      </w:pPr>
    </w:p>
    <w:p w14:paraId="58A31CE3">
      <w:pPr>
        <w:ind w:left="0" w:leftChars="0" w:firstLine="0" w:firstLineChars="0"/>
      </w:pPr>
    </w:p>
    <w:p w14:paraId="4F4EF492">
      <w:pPr>
        <w:ind w:left="0" w:leftChars="0" w:firstLine="0" w:firstLineChars="0"/>
      </w:pPr>
    </w:p>
    <w:p w14:paraId="75721B32">
      <w:pPr>
        <w:ind w:left="0" w:leftChars="0" w:firstLine="0" w:firstLineChars="0"/>
      </w:pPr>
    </w:p>
    <w:p w14:paraId="4D4B2393">
      <w:pPr>
        <w:ind w:left="0" w:leftChars="0" w:firstLine="0" w:firstLineChars="0"/>
        <w:rPr>
          <w:rFonts w:hint="default" w:ascii="Arial" w:hAnsi="Arial" w:cs="Arial"/>
          <w:sz w:val="24"/>
          <w:szCs w:val="24"/>
          <w:lang w:val="en-US"/>
        </w:rPr>
      </w:pPr>
      <w:r>
        <w:rPr>
          <w:rFonts w:hint="default" w:ascii="Arial" w:hAnsi="Arial" w:cs="Arial"/>
          <w:sz w:val="24"/>
          <w:szCs w:val="24"/>
          <w:lang w:val="en-US"/>
        </w:rPr>
        <w:t xml:space="preserve">Entonces dentro de la pasta extraída, buscamos por “sqldeveloper.exe” damos click con el botón derecho del ratón y damos click en “abrir como administrador” y si nos parece esta ventada de la imagen entonces damos click en “yes”. </w:t>
      </w:r>
    </w:p>
    <w:p w14:paraId="04C5DD73">
      <w:pPr>
        <w:ind w:left="0" w:leftChars="0" w:firstLine="0" w:firstLineChars="0"/>
        <w:rPr>
          <w:rFonts w:hint="default" w:ascii="Arial" w:hAnsi="Arial" w:cs="Arial"/>
          <w:sz w:val="24"/>
          <w:szCs w:val="24"/>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1884045</wp:posOffset>
                </wp:positionH>
                <wp:positionV relativeFrom="paragraph">
                  <wp:posOffset>1892935</wp:posOffset>
                </wp:positionV>
                <wp:extent cx="422910" cy="76200"/>
                <wp:effectExtent l="9525" t="9525" r="24765" b="9525"/>
                <wp:wrapNone/>
                <wp:docPr id="13" name="Rectangles 13"/>
                <wp:cNvGraphicFramePr/>
                <a:graphic xmlns:a="http://schemas.openxmlformats.org/drawingml/2006/main">
                  <a:graphicData uri="http://schemas.microsoft.com/office/word/2010/wordprocessingShape">
                    <wps:wsp>
                      <wps:cNvSpPr/>
                      <wps:spPr>
                        <a:xfrm>
                          <a:off x="0" y="0"/>
                          <a:ext cx="422910" cy="76200"/>
                        </a:xfrm>
                        <a:prstGeom prst="rect">
                          <a:avLst/>
                        </a:prstGeom>
                        <a:ln w="19050">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35pt;margin-top:149.05pt;height:6pt;width:33.3pt;z-index:251667456;v-text-anchor:middle;mso-width-relative:page;mso-height-relative:page;" filled="f" stroked="t" coordsize="21600,21600" o:gfxdata="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9T6Ft2QAAAAsBAAAPAAAAAAAAAAEAIAAAACIAAABkcnMvZG93bnJldi54bWxQSwECFAAUAAAA&#10;CACHTuJA74R3KV8CAADPBAAADgAAAAAAAAABACAAAAAoAQAAZHJzL2Uyb0RvYy54bWxQSwUGAAAA&#10;AAYABgBZAQAA+QUAAAAA&#10;">
                <v:fill on="f" focussize="0,0"/>
                <v:stroke weight="1.5pt" color="#FF0000 [3204]" miterlimit="8" joinstyle="miter"/>
                <v:imagedata o:title=""/>
                <o:lock v:ext="edit" aspectratio="f"/>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855980</wp:posOffset>
                </wp:positionH>
                <wp:positionV relativeFrom="paragraph">
                  <wp:posOffset>1251585</wp:posOffset>
                </wp:positionV>
                <wp:extent cx="210185" cy="276860"/>
                <wp:effectExtent l="0" t="15875" r="18415" b="12065"/>
                <wp:wrapNone/>
                <wp:docPr id="12" name="Straight Arrow Connector 12"/>
                <wp:cNvGraphicFramePr/>
                <a:graphic xmlns:a="http://schemas.openxmlformats.org/drawingml/2006/main">
                  <a:graphicData uri="http://schemas.microsoft.com/office/word/2010/wordprocessingShape">
                    <wps:wsp>
                      <wps:cNvCnPr/>
                      <wps:spPr>
                        <a:xfrm flipH="1">
                          <a:off x="0" y="0"/>
                          <a:ext cx="210185" cy="276860"/>
                        </a:xfrm>
                        <a:prstGeom prst="straightConnector1">
                          <a:avLst/>
                        </a:prstGeom>
                        <a:ln w="31750" cap="rnd">
                          <a:solidFill>
                            <a:srgbClr val="FF0000"/>
                          </a:solidFill>
                          <a:round/>
                          <a:tailEnd type="arrow" w="med" len="me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67.4pt;margin-top:98.55pt;height:21.8pt;width:16.55pt;z-index:251666432;mso-width-relative:page;mso-height-relative:page;" filled="f" stroked="t" coordsize="21600,21600" o:gfxdata="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rUfTA2AAA&#10;AAsBAAAPAAAAAAAAAAEAIAAAACIAAABkcnMvZG93bnJldi54bWxQSwECFAAUAAAACACHTuJAA3n7&#10;5OUBAADHAwAADgAAAAAAAAABACAAAAAnAQAAZHJzL2Uyb0RvYy54bWxQSwUGAAAAAAYABgBZAQAA&#10;fgUAAAAA&#10;">
                <v:fill on="f" focussize="0,0"/>
                <v:stroke weight="2.5pt" color="#FF0000" joinstyle="round" endcap="round" endarrow="open"/>
                <v:imagedata o:title=""/>
                <o:lock v:ext="edit" aspectratio="f"/>
              </v:shape>
            </w:pict>
          </mc:Fallback>
        </mc:AlternateContent>
      </w:r>
      <w:r>
        <w:rPr>
          <w:rFonts w:hint="default"/>
          <w:lang w:val="en-US"/>
        </w:rPr>
        <w:drawing>
          <wp:inline distT="0" distB="0" distL="114300" distR="114300">
            <wp:extent cx="5273040" cy="3170555"/>
            <wp:effectExtent l="0" t="0" r="3810" b="10795"/>
            <wp:docPr id="8" name="Picture 8" descr="Screenshot 2024-11-04 0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1-04 005640"/>
                    <pic:cNvPicPr>
                      <a:picLocks noChangeAspect="1"/>
                    </pic:cNvPicPr>
                  </pic:nvPicPr>
                  <pic:blipFill>
                    <a:blip r:embed="rId8"/>
                    <a:stretch>
                      <a:fillRect/>
                    </a:stretch>
                  </pic:blipFill>
                  <pic:spPr>
                    <a:xfrm>
                      <a:off x="0" y="0"/>
                      <a:ext cx="5273040" cy="3170555"/>
                    </a:xfrm>
                    <a:prstGeom prst="rect">
                      <a:avLst/>
                    </a:prstGeom>
                  </pic:spPr>
                </pic:pic>
              </a:graphicData>
            </a:graphic>
          </wp:inline>
        </w:drawing>
      </w:r>
    </w:p>
    <w:p w14:paraId="0E649E65">
      <w:pPr>
        <w:ind w:left="0" w:leftChars="0" w:firstLine="0" w:firstLineChars="0"/>
        <w:rPr>
          <w:rFonts w:hint="default" w:ascii="Arial" w:hAnsi="Arial" w:cs="Arial"/>
          <w:sz w:val="24"/>
          <w:szCs w:val="24"/>
          <w:lang w:val="en-US"/>
        </w:rPr>
      </w:pPr>
      <w:r>
        <w:rPr>
          <w:rFonts w:hint="default" w:ascii="Arial" w:hAnsi="Arial" w:cs="Arial"/>
          <w:sz w:val="24"/>
          <w:szCs w:val="24"/>
          <w:lang w:val="en-US"/>
        </w:rPr>
        <w:t>Seleccionamos el paquete que queremos instalar y damos click en “yes”</w:t>
      </w:r>
    </w:p>
    <w:p w14:paraId="41D403BC">
      <w:pPr>
        <w:ind w:left="0" w:leftChars="0" w:firstLine="0" w:firstLineChars="0"/>
      </w:pPr>
    </w:p>
    <w:p w14:paraId="1F623A81">
      <w:pPr>
        <w:ind w:left="0" w:leftChars="0" w:firstLine="0" w:firstLineChars="0"/>
        <w:rPr>
          <w:rFonts w:hint="default"/>
          <w:lang w:val="en-US"/>
        </w:rPr>
      </w:pPr>
      <w:r>
        <w:rPr>
          <w:rFonts w:hint="default"/>
          <w:lang w:val="en-US"/>
        </w:rPr>
        <w:drawing>
          <wp:inline distT="0" distB="0" distL="114300" distR="114300">
            <wp:extent cx="4600575" cy="2400300"/>
            <wp:effectExtent l="0" t="0" r="9525" b="0"/>
            <wp:docPr id="9" name="Picture 9" descr="Screenshot 2024-11-04 00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1-04 005720"/>
                    <pic:cNvPicPr>
                      <a:picLocks noChangeAspect="1"/>
                    </pic:cNvPicPr>
                  </pic:nvPicPr>
                  <pic:blipFill>
                    <a:blip r:embed="rId9"/>
                    <a:stretch>
                      <a:fillRect/>
                    </a:stretch>
                  </pic:blipFill>
                  <pic:spPr>
                    <a:xfrm>
                      <a:off x="0" y="0"/>
                      <a:ext cx="4600575" cy="2400300"/>
                    </a:xfrm>
                    <a:prstGeom prst="rect">
                      <a:avLst/>
                    </a:prstGeom>
                  </pic:spPr>
                </pic:pic>
              </a:graphicData>
            </a:graphic>
          </wp:inline>
        </w:drawing>
      </w:r>
    </w:p>
    <w:p w14:paraId="62EBD26F">
      <w:pPr>
        <w:ind w:left="0" w:leftChars="0" w:firstLine="0" w:firstLineChars="0"/>
      </w:pPr>
    </w:p>
    <w:p w14:paraId="57A9ABC8">
      <w:pPr>
        <w:ind w:left="0" w:leftChars="0" w:firstLine="0" w:firstLineChars="0"/>
      </w:pPr>
    </w:p>
    <w:p w14:paraId="47F4FC87">
      <w:pPr>
        <w:ind w:left="0" w:leftChars="0" w:firstLine="0" w:firstLineChars="0"/>
      </w:pPr>
    </w:p>
    <w:p w14:paraId="1C7E3824">
      <w:pPr>
        <w:ind w:left="0" w:leftChars="0" w:firstLine="0" w:firstLineChars="0"/>
        <w:rPr>
          <w:rFonts w:hint="default" w:ascii="Arial" w:hAnsi="Arial" w:cs="Arial"/>
          <w:sz w:val="24"/>
          <w:szCs w:val="24"/>
          <w:lang w:val="en-US"/>
        </w:rPr>
      </w:pPr>
      <w:r>
        <w:rPr>
          <w:rFonts w:hint="default" w:ascii="Arial" w:hAnsi="Arial" w:cs="Arial"/>
          <w:sz w:val="24"/>
          <w:szCs w:val="24"/>
          <w:lang w:val="en-US"/>
        </w:rPr>
        <w:t>Cuando la importación esté completa, ce nos abrirá la interfaz gráfica del Sql Developer de Oracle, entonces en la parte superior izquierda, abajo del menu, vamos encontrar un señal de suma, del cual nos permitirá crear un banco de datos, damos click en esta opción y seleccionamos “New Database Connection” o “Conexión de un nuevo Banco de Datos”;</w:t>
      </w:r>
    </w:p>
    <w:p w14:paraId="627CFC66">
      <w:pPr>
        <w:ind w:left="0" w:leftChars="0" w:firstLine="0" w:firstLineChars="0"/>
      </w:pPr>
    </w:p>
    <w:p w14:paraId="7D183C20">
      <w:pPr>
        <w:ind w:left="0" w:leftChars="0" w:firstLine="0" w:firstLineChars="0"/>
      </w:pPr>
      <w:r>
        <w:rPr>
          <w:sz w:val="20"/>
        </w:rPr>
        <mc:AlternateContent>
          <mc:Choice Requires="wps">
            <w:drawing>
              <wp:anchor distT="0" distB="0" distL="114300" distR="114300" simplePos="0" relativeHeight="251668480" behindDoc="0" locked="0" layoutInCell="1" allowOverlap="1">
                <wp:simplePos x="0" y="0"/>
                <wp:positionH relativeFrom="column">
                  <wp:posOffset>-27305</wp:posOffset>
                </wp:positionH>
                <wp:positionV relativeFrom="paragraph">
                  <wp:posOffset>318770</wp:posOffset>
                </wp:positionV>
                <wp:extent cx="767080" cy="254635"/>
                <wp:effectExtent l="9525" t="9525" r="23495" b="21590"/>
                <wp:wrapNone/>
                <wp:docPr id="17" name="Rectangles 17"/>
                <wp:cNvGraphicFramePr/>
                <a:graphic xmlns:a="http://schemas.openxmlformats.org/drawingml/2006/main">
                  <a:graphicData uri="http://schemas.microsoft.com/office/word/2010/wordprocessingShape">
                    <wps:wsp>
                      <wps:cNvSpPr/>
                      <wps:spPr>
                        <a:xfrm>
                          <a:off x="0" y="0"/>
                          <a:ext cx="767080" cy="254635"/>
                        </a:xfrm>
                        <a:prstGeom prst="rect">
                          <a:avLst/>
                        </a:prstGeom>
                        <a:ln w="19050">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pt;margin-top:25.1pt;height:20.05pt;width:60.4pt;z-index:251668480;v-text-anchor:middle;mso-width-relative:page;mso-height-relative:page;" filled="f" stroked="t" coordsize="21600,21600" o:gfxdata="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pEpmNgAAAAIAQAADwAAAAAAAAABACAAAAAiAAAAZHJzL2Rvd25yZXYueG1sUEsBAhQAFAAA&#10;AAgAh07iQMB1tgN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5260340" cy="2918460"/>
            <wp:effectExtent l="0" t="0" r="16510" b="15240"/>
            <wp:docPr id="10" name="Picture 10" descr="Screenshot 2024-11-04 0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1-04 010016"/>
                    <pic:cNvPicPr>
                      <a:picLocks noChangeAspect="1"/>
                    </pic:cNvPicPr>
                  </pic:nvPicPr>
                  <pic:blipFill>
                    <a:blip r:embed="rId10"/>
                    <a:stretch>
                      <a:fillRect/>
                    </a:stretch>
                  </pic:blipFill>
                  <pic:spPr>
                    <a:xfrm>
                      <a:off x="0" y="0"/>
                      <a:ext cx="5260340" cy="2918460"/>
                    </a:xfrm>
                    <a:prstGeom prst="rect">
                      <a:avLst/>
                    </a:prstGeom>
                  </pic:spPr>
                </pic:pic>
              </a:graphicData>
            </a:graphic>
          </wp:inline>
        </w:drawing>
      </w:r>
    </w:p>
    <w:p w14:paraId="3E943A36">
      <w:pPr>
        <w:ind w:left="0" w:leftChars="0" w:firstLine="0" w:firstLineChars="0"/>
        <w:rPr>
          <w:rFonts w:hint="default"/>
          <w:lang w:val="en-US"/>
        </w:rPr>
      </w:pPr>
    </w:p>
    <w:p w14:paraId="4EFF8AF1">
      <w:pPr>
        <w:ind w:left="0" w:leftChars="0" w:firstLine="0" w:firstLineChars="0"/>
        <w:rPr>
          <w:rFonts w:hint="default"/>
          <w:lang w:val="en-US"/>
        </w:rPr>
      </w:pPr>
    </w:p>
    <w:p w14:paraId="29D90C1B">
      <w:pPr>
        <w:ind w:left="0" w:leftChars="0" w:firstLine="0" w:firstLineChars="0"/>
        <w:rPr>
          <w:rFonts w:hint="default"/>
          <w:lang w:val="en-US"/>
        </w:rPr>
      </w:pPr>
    </w:p>
    <w:p w14:paraId="6DF2695C">
      <w:pPr>
        <w:ind w:left="0" w:leftChars="0" w:firstLine="0" w:firstLineChars="0"/>
        <w:rPr>
          <w:rFonts w:hint="default" w:ascii="Arial" w:hAnsi="Arial" w:cs="Arial"/>
          <w:sz w:val="24"/>
          <w:szCs w:val="24"/>
          <w:lang w:val="en-US"/>
        </w:rPr>
      </w:pPr>
    </w:p>
    <w:p w14:paraId="10EF7702">
      <w:pPr>
        <w:ind w:left="0" w:leftChars="0" w:firstLine="0" w:firstLineChars="0"/>
        <w:rPr>
          <w:rFonts w:hint="default" w:ascii="Arial" w:hAnsi="Arial" w:cs="Arial"/>
          <w:sz w:val="24"/>
          <w:szCs w:val="24"/>
          <w:lang w:val="en-US"/>
        </w:rPr>
      </w:pPr>
      <w:r>
        <w:rPr>
          <w:rFonts w:hint="default" w:ascii="Arial" w:hAnsi="Arial" w:cs="Arial"/>
          <w:sz w:val="24"/>
          <w:szCs w:val="24"/>
          <w:lang w:val="en-US"/>
        </w:rPr>
        <w:t>Em seguida vamos conectar en un usuario que tenga todas las permissiones para conectar en un Banco de Datos, así que vamos dar um nombre a nuestro Banco de Datos y conectar con este usuario</w:t>
      </w:r>
    </w:p>
    <w:p w14:paraId="3E82CD54">
      <w:pPr>
        <w:ind w:left="0" w:leftChars="0" w:firstLine="0" w:firstLineChars="0"/>
        <w:rPr>
          <w:rFonts w:hint="default"/>
          <w:lang w:val="en-US"/>
        </w:rPr>
      </w:pPr>
    </w:p>
    <w:p w14:paraId="237FDC81">
      <w:pPr>
        <w:ind w:left="0" w:leftChars="0" w:firstLine="0" w:firstLineChars="0"/>
        <w:rPr>
          <w:rFonts w:hint="default"/>
          <w:lang w:val="en-US"/>
        </w:rPr>
      </w:pPr>
    </w:p>
    <w:p w14:paraId="3FD36224">
      <w:pPr>
        <w:ind w:left="0" w:leftChars="0" w:firstLine="0" w:firstLineChars="0"/>
        <w:rPr>
          <w:rFonts w:hint="default" w:ascii="Arial" w:hAnsi="Arial" w:cs="Arial"/>
          <w:lang w:val="en-US"/>
        </w:rPr>
      </w:pPr>
    </w:p>
    <w:p w14:paraId="4B1BCDA5">
      <w:pPr>
        <w:ind w:left="0" w:leftChars="0" w:firstLine="0" w:firstLineChars="0"/>
      </w:pPr>
    </w:p>
    <w:p w14:paraId="35281790">
      <w:pPr>
        <w:ind w:left="0" w:leftChars="0" w:firstLine="0" w:firstLineChars="0"/>
      </w:pPr>
    </w:p>
    <w:p w14:paraId="6ED82458">
      <w:pPr>
        <w:ind w:left="0" w:leftChars="0" w:firstLine="0" w:firstLineChars="0"/>
      </w:pPr>
      <w:r>
        <w:rPr>
          <w:rFonts w:hint="default"/>
          <w:lang w:val="en-US"/>
        </w:rPr>
        <w:drawing>
          <wp:inline distT="0" distB="0" distL="114300" distR="114300">
            <wp:extent cx="5269865" cy="3481070"/>
            <wp:effectExtent l="0" t="0" r="6985" b="5080"/>
            <wp:docPr id="15" name="Picture 15" descr="Screenshot 2024-11-04 0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1-04 010111"/>
                    <pic:cNvPicPr>
                      <a:picLocks noChangeAspect="1"/>
                    </pic:cNvPicPr>
                  </pic:nvPicPr>
                  <pic:blipFill>
                    <a:blip r:embed="rId11"/>
                    <a:stretch>
                      <a:fillRect/>
                    </a:stretch>
                  </pic:blipFill>
                  <pic:spPr>
                    <a:xfrm>
                      <a:off x="0" y="0"/>
                      <a:ext cx="5269865" cy="3481070"/>
                    </a:xfrm>
                    <a:prstGeom prst="rect">
                      <a:avLst/>
                    </a:prstGeom>
                  </pic:spPr>
                </pic:pic>
              </a:graphicData>
            </a:graphic>
          </wp:inline>
        </w:drawing>
      </w:r>
    </w:p>
    <w:p w14:paraId="27CDEB32">
      <w:pPr>
        <w:ind w:left="0" w:leftChars="0" w:firstLine="0" w:firstLineChars="0"/>
      </w:pPr>
    </w:p>
    <w:p w14:paraId="055B19A0">
      <w:pPr>
        <w:ind w:left="0" w:leftChars="0" w:firstLine="0" w:firstLineChars="0"/>
      </w:pPr>
    </w:p>
    <w:p w14:paraId="21E2C637">
      <w:pPr>
        <w:ind w:left="0" w:leftChars="0" w:firstLine="0" w:firstLineChars="0"/>
      </w:pPr>
    </w:p>
    <w:p w14:paraId="6F88B6A9">
      <w:pPr>
        <w:ind w:left="0" w:leftChars="0" w:firstLine="0" w:firstLineChars="0"/>
      </w:pPr>
    </w:p>
    <w:p w14:paraId="4301E8C7">
      <w:pPr>
        <w:ind w:left="0" w:leftChars="0" w:firstLine="0" w:firstLineChars="0"/>
      </w:pPr>
    </w:p>
    <w:p w14:paraId="48D8406C">
      <w:pPr>
        <w:ind w:left="0" w:leftChars="0" w:firstLine="0" w:firstLineChars="0"/>
      </w:pPr>
    </w:p>
    <w:p w14:paraId="657BFB02">
      <w:pPr>
        <w:ind w:left="0" w:leftChars="0" w:firstLine="0" w:firstLineChars="0"/>
      </w:pPr>
    </w:p>
    <w:p w14:paraId="73D0D7FE">
      <w:pPr>
        <w:ind w:left="0" w:leftChars="0" w:firstLine="0" w:firstLineChars="0"/>
      </w:pPr>
    </w:p>
    <w:p w14:paraId="71A053A4">
      <w:pPr>
        <w:ind w:left="0" w:leftChars="0" w:firstLine="0" w:firstLineChars="0"/>
        <w:rPr>
          <w:rFonts w:hint="default"/>
          <w:lang w:val="en-US"/>
        </w:rPr>
      </w:pPr>
    </w:p>
    <w:p w14:paraId="24538285">
      <w:pPr>
        <w:ind w:left="0" w:leftChars="0" w:firstLine="0" w:firstLineChars="0"/>
        <w:rPr>
          <w:rFonts w:hint="default"/>
          <w:lang w:val="en-US"/>
        </w:rPr>
      </w:pPr>
    </w:p>
    <w:p w14:paraId="065061A8">
      <w:pPr>
        <w:ind w:left="0" w:leftChars="0" w:firstLine="0" w:firstLineChars="0"/>
        <w:rPr>
          <w:rFonts w:hint="default"/>
          <w:lang w:val="en-US"/>
        </w:rPr>
      </w:pPr>
    </w:p>
    <w:p w14:paraId="601D6851">
      <w:pPr>
        <w:ind w:left="0" w:leftChars="0" w:firstLine="0" w:firstLineChars="0"/>
        <w:rPr>
          <w:rFonts w:hint="default"/>
          <w:lang w:val="en-US"/>
        </w:rPr>
      </w:pPr>
    </w:p>
    <w:p w14:paraId="5CA6B4A1">
      <w:pPr>
        <w:ind w:left="0" w:leftChars="0" w:firstLine="0" w:firstLineChars="0"/>
        <w:rPr>
          <w:rFonts w:hint="default"/>
          <w:lang w:val="en-US"/>
        </w:rPr>
      </w:pPr>
    </w:p>
    <w:p w14:paraId="1348A191">
      <w:pPr>
        <w:ind w:left="0" w:leftChars="0" w:firstLine="0" w:firstLineChars="0"/>
        <w:rPr>
          <w:rFonts w:hint="default"/>
          <w:lang w:val="en-US"/>
        </w:rPr>
      </w:pPr>
    </w:p>
    <w:p w14:paraId="02ACAF1D">
      <w:pPr>
        <w:ind w:left="0" w:leftChars="0" w:firstLine="0" w:firstLineChars="0"/>
        <w:rPr>
          <w:rFonts w:hint="default" w:ascii="Arial" w:hAnsi="Arial" w:cs="Arial"/>
          <w:sz w:val="24"/>
          <w:szCs w:val="24"/>
          <w:lang w:val="en-US"/>
        </w:rPr>
      </w:pPr>
    </w:p>
    <w:p w14:paraId="3EE5ED7B">
      <w:pPr>
        <w:ind w:left="0" w:leftChars="0" w:firstLine="0" w:firstLineChars="0"/>
        <w:rPr>
          <w:rFonts w:hint="default" w:ascii="Arial" w:hAnsi="Arial" w:cs="Arial"/>
          <w:sz w:val="24"/>
          <w:szCs w:val="24"/>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2367280</wp:posOffset>
                </wp:positionH>
                <wp:positionV relativeFrom="paragraph">
                  <wp:posOffset>2867660</wp:posOffset>
                </wp:positionV>
                <wp:extent cx="380365" cy="76200"/>
                <wp:effectExtent l="9525" t="9525" r="10160" b="9525"/>
                <wp:wrapNone/>
                <wp:docPr id="18" name="Rectangles 18"/>
                <wp:cNvGraphicFramePr/>
                <a:graphic xmlns:a="http://schemas.openxmlformats.org/drawingml/2006/main">
                  <a:graphicData uri="http://schemas.microsoft.com/office/word/2010/wordprocessingShape">
                    <wps:wsp>
                      <wps:cNvSpPr/>
                      <wps:spPr>
                        <a:xfrm>
                          <a:off x="0" y="0"/>
                          <a:ext cx="380365" cy="76200"/>
                        </a:xfrm>
                        <a:prstGeom prst="rect">
                          <a:avLst/>
                        </a:prstGeom>
                        <a:ln w="19050">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4pt;margin-top:225.8pt;height:6pt;width:29.95pt;z-index:251669504;v-text-anchor:middle;mso-width-relative:page;mso-height-relative:page;" filled="f" stroked="t" coordsize="21600,21600" o:gfxdata="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7rmZLZAAAACwEAAA8AAAAAAAAAAQAgAAAAIgAAAGRycy9kb3ducmV2LnhtbFBLAQIUABQA&#10;AAAIAIdO4kAIMT8rYQIAANAEAAAOAAAAAAAAAAEAIAAAACgBAABkcnMvZTJvRG9jLnhtbFBLBQYA&#10;AAAABgAGAFkBAAD7BQAAAAA=&#10;">
                <v:fill on="f" focussize="0,0"/>
                <v:stroke weight="1.5pt" color="#FF0000 [3204]" miterlimit="8" joinstyle="miter"/>
                <v:imagedata o:title=""/>
                <o:lock v:ext="edit" aspectratio="f"/>
              </v:rect>
            </w:pict>
          </mc:Fallback>
        </mc:AlternateContent>
      </w:r>
      <w:r>
        <w:rPr>
          <w:rFonts w:hint="default" w:ascii="Arial" w:hAnsi="Arial" w:cs="Arial"/>
          <w:sz w:val="24"/>
          <w:szCs w:val="24"/>
          <w:lang w:val="en-US"/>
        </w:rPr>
        <w:t>Déspues de haber puesto el usuario y la contraseña, por fin conectamos a nuestro banco de datos;</w:t>
      </w:r>
      <w:r>
        <w:rPr>
          <w:rFonts w:hint="default"/>
          <w:lang w:val="en-US"/>
        </w:rPr>
        <w:drawing>
          <wp:inline distT="0" distB="0" distL="114300" distR="114300">
            <wp:extent cx="5269865" cy="3384550"/>
            <wp:effectExtent l="0" t="0" r="6985" b="6350"/>
            <wp:docPr id="19" name="Picture 19" descr="Screenshot 2024-11-04 01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1-04 010350"/>
                    <pic:cNvPicPr>
                      <a:picLocks noChangeAspect="1"/>
                    </pic:cNvPicPr>
                  </pic:nvPicPr>
                  <pic:blipFill>
                    <a:blip r:embed="rId12"/>
                    <a:stretch>
                      <a:fillRect/>
                    </a:stretch>
                  </pic:blipFill>
                  <pic:spPr>
                    <a:xfrm>
                      <a:off x="0" y="0"/>
                      <a:ext cx="5269865" cy="3384550"/>
                    </a:xfrm>
                    <a:prstGeom prst="rect">
                      <a:avLst/>
                    </a:prstGeom>
                  </pic:spPr>
                </pic:pic>
              </a:graphicData>
            </a:graphic>
          </wp:inline>
        </w:drawing>
      </w:r>
    </w:p>
    <w:p w14:paraId="7116C449">
      <w:pPr>
        <w:ind w:left="0" w:leftChars="0" w:firstLine="0" w:firstLineChars="0"/>
        <w:rPr>
          <w:rFonts w:hint="default"/>
          <w:lang w:val="en-US"/>
        </w:rPr>
      </w:pPr>
    </w:p>
    <w:p w14:paraId="396CACAF">
      <w:pPr>
        <w:ind w:left="0" w:leftChars="0" w:firstLine="0" w:firstLineChars="0"/>
        <w:rPr>
          <w:rFonts w:hint="default"/>
          <w:lang w:val="en-US"/>
        </w:rPr>
      </w:pPr>
    </w:p>
    <w:p w14:paraId="31A6A87C">
      <w:pPr>
        <w:ind w:left="0" w:leftChars="0" w:firstLine="0" w:firstLineChars="0"/>
        <w:rPr>
          <w:rFonts w:hint="default"/>
          <w:lang w:val="en-US"/>
        </w:rPr>
      </w:pPr>
    </w:p>
    <w:p w14:paraId="07315B18">
      <w:pPr>
        <w:ind w:left="0" w:leftChars="0" w:firstLine="0" w:firstLineChars="0"/>
        <w:rPr>
          <w:rFonts w:hint="default"/>
          <w:lang w:val="en-US"/>
        </w:rPr>
      </w:pPr>
    </w:p>
    <w:p w14:paraId="3A55D8C5">
      <w:pPr>
        <w:ind w:left="0" w:leftChars="0" w:firstLine="0" w:firstLineChars="0"/>
        <w:rPr>
          <w:rFonts w:hint="default"/>
          <w:lang w:val="en-US"/>
        </w:rPr>
      </w:pPr>
    </w:p>
    <w:p w14:paraId="3671D598">
      <w:pPr>
        <w:ind w:left="0" w:leftChars="0" w:firstLine="0" w:firstLineChars="0"/>
        <w:rPr>
          <w:rFonts w:hint="default"/>
          <w:lang w:val="en-US"/>
        </w:rPr>
      </w:pPr>
    </w:p>
    <w:p w14:paraId="3A040B5C">
      <w:pPr>
        <w:ind w:left="0" w:leftChars="0" w:firstLine="0" w:firstLineChars="0"/>
        <w:rPr>
          <w:rFonts w:hint="default"/>
          <w:lang w:val="en-US"/>
        </w:rPr>
      </w:pPr>
    </w:p>
    <w:p w14:paraId="72CBE7FD">
      <w:pPr>
        <w:ind w:left="0" w:leftChars="0" w:firstLine="0" w:firstLineChars="0"/>
        <w:rPr>
          <w:rFonts w:hint="default"/>
          <w:lang w:val="en-US"/>
        </w:rPr>
      </w:pPr>
    </w:p>
    <w:p w14:paraId="6780E1B9">
      <w:pPr>
        <w:ind w:left="0" w:leftChars="0" w:firstLine="0" w:firstLineChars="0"/>
        <w:rPr>
          <w:rFonts w:hint="default"/>
          <w:lang w:val="en-US"/>
        </w:rPr>
      </w:pPr>
    </w:p>
    <w:p w14:paraId="2448B8C0">
      <w:pPr>
        <w:ind w:left="0" w:leftChars="0" w:firstLine="0" w:firstLineChars="0"/>
        <w:rPr>
          <w:rFonts w:hint="default"/>
          <w:lang w:val="en-US"/>
        </w:rPr>
      </w:pPr>
    </w:p>
    <w:p w14:paraId="02D39088">
      <w:pPr>
        <w:ind w:left="0" w:leftChars="0" w:firstLine="0" w:firstLineChars="0"/>
        <w:rPr>
          <w:rFonts w:hint="default"/>
          <w:lang w:val="en-US"/>
        </w:rPr>
      </w:pPr>
    </w:p>
    <w:p w14:paraId="4CBB5CF1">
      <w:pPr>
        <w:ind w:left="0" w:leftChars="0" w:firstLine="0" w:firstLineChars="0"/>
        <w:rPr>
          <w:rFonts w:hint="default"/>
          <w:lang w:val="en-US"/>
        </w:rPr>
      </w:pPr>
    </w:p>
    <w:p w14:paraId="658D9FAD">
      <w:pPr>
        <w:ind w:left="0" w:leftChars="0" w:firstLine="0" w:firstLineChars="0"/>
        <w:rPr>
          <w:rFonts w:hint="default"/>
          <w:lang w:val="en-US"/>
        </w:rPr>
      </w:pPr>
    </w:p>
    <w:p w14:paraId="72FBFB24">
      <w:pPr>
        <w:ind w:left="0" w:leftChars="0" w:firstLine="0" w:firstLineChars="0"/>
        <w:rPr>
          <w:rFonts w:hint="default"/>
          <w:lang w:val="en-US"/>
        </w:rPr>
      </w:pPr>
    </w:p>
    <w:p w14:paraId="7C08716E">
      <w:pPr>
        <w:ind w:left="0" w:leftChars="0" w:firstLine="0" w:firstLineChars="0"/>
        <w:rPr>
          <w:rFonts w:hint="default"/>
          <w:lang w:val="en-US"/>
        </w:rPr>
      </w:pPr>
    </w:p>
    <w:p w14:paraId="5AA175E8">
      <w:pPr>
        <w:ind w:left="0" w:leftChars="0" w:firstLine="0" w:firstLineChars="0"/>
        <w:rPr>
          <w:rFonts w:hint="default"/>
          <w:lang w:val="en-US"/>
        </w:rPr>
      </w:pPr>
    </w:p>
    <w:p w14:paraId="3BE3809D">
      <w:pPr>
        <w:ind w:left="0" w:leftChars="0" w:firstLine="0" w:firstLineChars="0"/>
        <w:rPr>
          <w:rFonts w:hint="default"/>
          <w:lang w:val="en-US"/>
        </w:rPr>
      </w:pPr>
    </w:p>
    <w:p w14:paraId="1F0E6833">
      <w:pPr>
        <w:ind w:left="0" w:leftChars="0" w:firstLine="0" w:firstLineChars="0"/>
        <w:rPr>
          <w:rFonts w:hint="default" w:ascii="Arial" w:hAnsi="Arial" w:cs="Arial"/>
          <w:sz w:val="24"/>
          <w:szCs w:val="24"/>
          <w:lang w:val="en-US"/>
        </w:rPr>
      </w:pPr>
      <w:r>
        <w:rPr>
          <w:rFonts w:hint="default" w:ascii="Arial" w:hAnsi="Arial" w:cs="Arial"/>
          <w:sz w:val="24"/>
          <w:szCs w:val="24"/>
          <w:lang w:val="en-US"/>
        </w:rPr>
        <w:t>Con nuestro Banco de Datos creado vamos hacia el nombre de nuestro banco de datos en la superior izquierda y damos click al señal de suma al lado;</w:t>
      </w:r>
    </w:p>
    <w:p w14:paraId="436D6C54">
      <w:pPr>
        <w:ind w:left="0" w:leftChars="0" w:firstLine="0" w:firstLineChars="0"/>
        <w:rPr>
          <w:rFonts w:hint="default"/>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432435</wp:posOffset>
                </wp:positionH>
                <wp:positionV relativeFrom="paragraph">
                  <wp:posOffset>422910</wp:posOffset>
                </wp:positionV>
                <wp:extent cx="506095" cy="59690"/>
                <wp:effectExtent l="0" t="26035" r="27305" b="66675"/>
                <wp:wrapNone/>
                <wp:docPr id="23" name="Straight Arrow Connector 23"/>
                <wp:cNvGraphicFramePr/>
                <a:graphic xmlns:a="http://schemas.openxmlformats.org/drawingml/2006/main">
                  <a:graphicData uri="http://schemas.microsoft.com/office/word/2010/wordprocessingShape">
                    <wps:wsp>
                      <wps:cNvCnPr/>
                      <wps:spPr>
                        <a:xfrm flipH="1">
                          <a:off x="0" y="0"/>
                          <a:ext cx="506095" cy="59690"/>
                        </a:xfrm>
                        <a:prstGeom prst="straightConnector1">
                          <a:avLst/>
                        </a:prstGeom>
                        <a:ln w="31750" cap="rnd">
                          <a:solidFill>
                            <a:srgbClr val="FF0000"/>
                          </a:solidFill>
                          <a:round/>
                          <a:tailEnd type="arrow" w="med" len="me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4.05pt;margin-top:33.3pt;height:4.7pt;width:39.85pt;z-index:251670528;mso-width-relative:page;mso-height-relative:page;" filled="f" stroked="t" coordsize="21600,21600" o:gfxdata="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Tmxl9tYAAAAI&#10;AQAADwAAAAAAAAABACAAAAAiAAAAZHJzL2Rvd25yZXYueG1sUEsBAhQAFAAAAAgAh07iQHBPm7Tl&#10;AQAAxgMAAA4AAAAAAAAAAQAgAAAAJQEAAGRycy9lMm9Eb2MueG1sUEsFBgAAAAAGAAYAWQEAAHwF&#10;AAAAAA==&#10;">
                <v:fill on="f" focussize="0,0"/>
                <v:stroke weight="2.5pt" color="#FF0000" joinstyle="round" endcap="round" endarrow="open"/>
                <v:imagedata o:title=""/>
                <o:lock v:ext="edit" aspectratio="f"/>
              </v:shape>
            </w:pict>
          </mc:Fallback>
        </mc:AlternateContent>
      </w:r>
      <w:r>
        <w:rPr>
          <w:rFonts w:hint="default"/>
          <w:lang w:val="en-US"/>
        </w:rPr>
        <w:drawing>
          <wp:inline distT="0" distB="0" distL="114300" distR="114300">
            <wp:extent cx="5272405" cy="2908935"/>
            <wp:effectExtent l="0" t="0" r="4445" b="5715"/>
            <wp:docPr id="21" name="Picture 21" descr="Screenshot 2024-11-04 01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1-04 010608"/>
                    <pic:cNvPicPr>
                      <a:picLocks noChangeAspect="1"/>
                    </pic:cNvPicPr>
                  </pic:nvPicPr>
                  <pic:blipFill>
                    <a:blip r:embed="rId13"/>
                    <a:stretch>
                      <a:fillRect/>
                    </a:stretch>
                  </pic:blipFill>
                  <pic:spPr>
                    <a:xfrm>
                      <a:off x="0" y="0"/>
                      <a:ext cx="5272405" cy="2908935"/>
                    </a:xfrm>
                    <a:prstGeom prst="rect">
                      <a:avLst/>
                    </a:prstGeom>
                  </pic:spPr>
                </pic:pic>
              </a:graphicData>
            </a:graphic>
          </wp:inline>
        </w:drawing>
      </w:r>
    </w:p>
    <w:p w14:paraId="4169A99C">
      <w:pPr>
        <w:ind w:left="0" w:leftChars="0" w:firstLine="0" w:firstLineChars="0"/>
        <w:rPr>
          <w:rFonts w:hint="default"/>
          <w:lang w:val="en-US"/>
        </w:rPr>
      </w:pPr>
    </w:p>
    <w:p w14:paraId="46302452">
      <w:pPr>
        <w:ind w:left="0" w:leftChars="0" w:firstLine="0" w:firstLineChars="0"/>
        <w:rPr>
          <w:rFonts w:hint="default"/>
          <w:lang w:val="en-US"/>
        </w:rPr>
      </w:pPr>
    </w:p>
    <w:p w14:paraId="5B118764">
      <w:pPr>
        <w:ind w:left="0" w:leftChars="0" w:firstLine="0" w:firstLineChars="0"/>
        <w:rPr>
          <w:rFonts w:hint="default" w:ascii="Arial" w:hAnsi="Arial" w:cs="Arial"/>
          <w:sz w:val="24"/>
          <w:szCs w:val="24"/>
          <w:lang w:val="en-US"/>
        </w:rPr>
      </w:pPr>
      <w:r>
        <w:rPr>
          <w:rFonts w:hint="default" w:ascii="Arial" w:hAnsi="Arial" w:cs="Arial"/>
          <w:sz w:val="24"/>
          <w:szCs w:val="24"/>
          <w:lang w:val="en-US"/>
        </w:rPr>
        <w:t>Se nos desplegará una série de operaciones, seleccionamos la primera, damos click con botón derecho del ratón y seleccionamos “New Table” o “Nueva Tabla”;</w:t>
      </w:r>
    </w:p>
    <w:p w14:paraId="004308D8">
      <w:pPr>
        <w:ind w:left="0" w:leftChars="0" w:firstLine="0" w:firstLineChars="0"/>
        <w:rPr>
          <w:rFonts w:hint="default"/>
          <w:lang w:val="en-US"/>
        </w:rPr>
      </w:pPr>
      <w:r>
        <w:rPr>
          <w:rFonts w:hint="default"/>
          <w:lang w:val="en-US"/>
        </w:rPr>
        <w:drawing>
          <wp:inline distT="0" distB="0" distL="114300" distR="114300">
            <wp:extent cx="4860925" cy="3623310"/>
            <wp:effectExtent l="0" t="0" r="15875" b="15240"/>
            <wp:docPr id="24" name="Picture 24" descr="Screenshot 2024-11-04 01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1-04 010716"/>
                    <pic:cNvPicPr>
                      <a:picLocks noChangeAspect="1"/>
                    </pic:cNvPicPr>
                  </pic:nvPicPr>
                  <pic:blipFill>
                    <a:blip r:embed="rId14"/>
                    <a:stretch>
                      <a:fillRect/>
                    </a:stretch>
                  </pic:blipFill>
                  <pic:spPr>
                    <a:xfrm>
                      <a:off x="0" y="0"/>
                      <a:ext cx="4860925" cy="3623310"/>
                    </a:xfrm>
                    <a:prstGeom prst="rect">
                      <a:avLst/>
                    </a:prstGeom>
                  </pic:spPr>
                </pic:pic>
              </a:graphicData>
            </a:graphic>
          </wp:inline>
        </w:drawing>
      </w:r>
    </w:p>
    <w:p w14:paraId="548D0B41">
      <w:pPr>
        <w:ind w:left="0" w:leftChars="0" w:firstLine="0" w:firstLineChars="0"/>
        <w:rPr>
          <w:rFonts w:hint="default"/>
          <w:lang w:val="en-US"/>
        </w:rPr>
      </w:pPr>
    </w:p>
    <w:p w14:paraId="43960A85">
      <w:pPr>
        <w:ind w:left="0" w:leftChars="0" w:firstLine="0" w:firstLineChars="0"/>
        <w:rPr>
          <w:rFonts w:hint="default"/>
          <w:lang w:val="en-US"/>
        </w:rPr>
      </w:pPr>
      <w:r>
        <w:rPr>
          <w:rFonts w:hint="default"/>
          <w:lang w:val="en-US"/>
        </w:rPr>
        <w:t>Definimos el nombre de la tabla y adicionamos una nueva columna, ponemos su nombre y el tipo de dato que la columna almacenará y damos “ok”</w:t>
      </w:r>
    </w:p>
    <w:p w14:paraId="5DADC382">
      <w:pPr>
        <w:ind w:left="0" w:leftChars="0" w:firstLine="0" w:firstLineChars="0"/>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3343275</wp:posOffset>
                </wp:positionH>
                <wp:positionV relativeFrom="paragraph">
                  <wp:posOffset>610870</wp:posOffset>
                </wp:positionV>
                <wp:extent cx="398780" cy="202565"/>
                <wp:effectExtent l="15875" t="15875" r="4445" b="10160"/>
                <wp:wrapNone/>
                <wp:docPr id="26" name="Straight Arrow Connector 26"/>
                <wp:cNvGraphicFramePr/>
                <a:graphic xmlns:a="http://schemas.openxmlformats.org/drawingml/2006/main">
                  <a:graphicData uri="http://schemas.microsoft.com/office/word/2010/wordprocessingShape">
                    <wps:wsp>
                      <wps:cNvCnPr/>
                      <wps:spPr>
                        <a:xfrm>
                          <a:off x="0" y="0"/>
                          <a:ext cx="398780" cy="202565"/>
                        </a:xfrm>
                        <a:prstGeom prst="straightConnector1">
                          <a:avLst/>
                        </a:prstGeom>
                        <a:ln w="31750" cap="rnd">
                          <a:solidFill>
                            <a:srgbClr val="FF0000"/>
                          </a:solidFill>
                          <a:round/>
                          <a:tailEnd type="arrow" w="med" len="me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63.25pt;margin-top:48.1pt;height:15.95pt;width:31.4pt;z-index:251671552;mso-width-relative:page;mso-height-relative:page;" filled="f" stroked="t" coordsize="21600,21600" o:gfxdata="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W8XstcAAAAKAQAADwAAAAAA&#10;AAABACAAAAAiAAAAZHJzL2Rvd25yZXYueG1sUEsBAhQAFAAAAAgAh07iQPU7DCjbAQAAvQMAAA4A&#10;AAAAAAAAAQAgAAAAJgEAAGRycy9lMm9Eb2MueG1sUEsFBgAAAAAGAAYAWQEAAHMFAAAAAA==&#10;">
                <v:fill on="f" focussize="0,0"/>
                <v:stroke weight="2.5pt" color="#FF0000" joinstyle="round" endcap="round" endarrow="open"/>
                <v:imagedata o:title=""/>
                <o:lock v:ext="edit" aspectratio="f"/>
              </v:shape>
            </w:pict>
          </mc:Fallback>
        </mc:AlternateContent>
      </w:r>
      <w:r>
        <w:rPr>
          <w:rFonts w:hint="default"/>
          <w:lang w:val="en-US"/>
        </w:rPr>
        <w:drawing>
          <wp:inline distT="0" distB="0" distL="114300" distR="114300">
            <wp:extent cx="5267960" cy="3674745"/>
            <wp:effectExtent l="0" t="0" r="8890" b="1905"/>
            <wp:docPr id="25" name="Picture 25" descr="Screenshot 2024-11-04 01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1-04 010854"/>
                    <pic:cNvPicPr>
                      <a:picLocks noChangeAspect="1"/>
                    </pic:cNvPicPr>
                  </pic:nvPicPr>
                  <pic:blipFill>
                    <a:blip r:embed="rId15"/>
                    <a:stretch>
                      <a:fillRect/>
                    </a:stretch>
                  </pic:blipFill>
                  <pic:spPr>
                    <a:xfrm>
                      <a:off x="0" y="0"/>
                      <a:ext cx="5267960" cy="3674745"/>
                    </a:xfrm>
                    <a:prstGeom prst="rect">
                      <a:avLst/>
                    </a:prstGeom>
                  </pic:spPr>
                </pic:pic>
              </a:graphicData>
            </a:graphic>
          </wp:inline>
        </w:drawing>
      </w:r>
    </w:p>
    <w:p w14:paraId="2E8203A2">
      <w:pPr>
        <w:ind w:left="0" w:leftChars="0" w:firstLine="0" w:firstLineChars="0"/>
        <w:rPr>
          <w:rFonts w:hint="default"/>
          <w:lang w:val="en-US"/>
        </w:rPr>
      </w:pPr>
    </w:p>
    <w:p w14:paraId="02F2E11C">
      <w:pPr>
        <w:ind w:left="0" w:leftChars="0" w:firstLine="0" w:firstLineChars="0"/>
        <w:rPr>
          <w:rFonts w:hint="default"/>
          <w:lang w:val="en-US"/>
        </w:rPr>
      </w:pPr>
    </w:p>
    <w:p w14:paraId="523E1436">
      <w:pPr>
        <w:ind w:left="0" w:leftChars="0" w:firstLine="0" w:firstLineChars="0"/>
        <w:rPr>
          <w:rFonts w:hint="default"/>
          <w:lang w:val="en-US"/>
        </w:rPr>
      </w:pPr>
    </w:p>
    <w:p w14:paraId="7D988803">
      <w:pPr>
        <w:ind w:left="0" w:leftChars="0" w:firstLine="0" w:firstLineChars="0"/>
        <w:rPr>
          <w:rFonts w:hint="default"/>
          <w:lang w:val="en-US"/>
        </w:rPr>
      </w:pPr>
    </w:p>
    <w:p w14:paraId="29EF0E6A">
      <w:pPr>
        <w:ind w:left="0" w:leftChars="0" w:firstLine="0" w:firstLineChars="0"/>
        <w:rPr>
          <w:rFonts w:hint="default"/>
          <w:lang w:val="en-US"/>
        </w:rPr>
      </w:pPr>
      <w:r>
        <w:rPr>
          <w:rFonts w:hint="default"/>
          <w:lang w:val="en-US"/>
        </w:rPr>
        <w:t>E así que creamos una tabla y conectamos a nuestro banco de datos.</w:t>
      </w:r>
      <w:bookmarkStart w:id="0" w:name="_GoBack"/>
      <w:bookmarkEnd w:id="0"/>
    </w:p>
    <w:p w14:paraId="7375358D">
      <w:pPr>
        <w:ind w:left="0" w:leftChars="0" w:firstLine="0" w:firstLineChars="0"/>
        <w:rPr>
          <w:rFonts w:hint="default"/>
          <w:lang w:val="en-US"/>
        </w:rPr>
      </w:pPr>
    </w:p>
    <w:p w14:paraId="424371FB">
      <w:pPr>
        <w:ind w:left="0" w:leftChars="0" w:firstLine="0" w:firstLineChars="0"/>
        <w:rPr>
          <w:rFonts w:hint="default"/>
          <w:lang w:val="en-US"/>
        </w:rPr>
      </w:pPr>
    </w:p>
    <w:p w14:paraId="6B43EA98">
      <w:pPr>
        <w:ind w:left="0" w:leftChars="0" w:firstLine="0" w:firstLineChars="0"/>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00"/>
      </w:pPr>
      <w:r>
        <w:separator/>
      </w:r>
    </w:p>
  </w:endnote>
  <w:endnote w:type="continuationSeparator" w:id="1">
    <w:p>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00"/>
      </w:pPr>
      <w:r>
        <w:separator/>
      </w:r>
    </w:p>
  </w:footnote>
  <w:footnote w:type="continuationSeparator" w:id="1">
    <w:p>
      <w:pPr>
        <w:spacing w:line="360" w:lineRule="auto"/>
        <w:ind w:firstLine="4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842EB3"/>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790274BF"/>
    <w:rsid w:val="7A842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qFormat="1"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qFormat="1"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qFormat="1" w:unhideWhenUsed="0" w:uiPriority="0" w:semiHidden="0" w:name="Table Columns 5"/>
    <w:lsdException w:qFormat="1" w:unhideWhenUsed="0" w:uiPriority="0" w:semiHidden="0" w:name="Table Grid 1"/>
    <w:lsdException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unhideWhenUsed="0" w:uiPriority="0" w:semiHidden="0" w:name="Table Grid 6"/>
    <w:lsdException w:qFormat="1" w:unhideWhenUsed="0" w:uiPriority="0" w:semiHidden="0" w:name="Table Grid 7"/>
    <w:lsdException w:qFormat="1" w:unhideWhenUsed="0" w:uiPriority="0" w:semiHidden="0" w:name="Table Grid 8"/>
    <w:lsdException w:unhideWhenUsed="0" w:uiPriority="0" w:semiHidden="0" w:name="Table List 1"/>
    <w:lsdException w:unhideWhenUsed="0" w:uiPriority="0" w:semiHidden="0" w:name="Table List 2"/>
    <w:lsdException w:qFormat="1" w:unhideWhenUsed="0" w:uiPriority="0" w:semiHidden="0" w:name="Table List 3"/>
    <w:lsdException w:qFormat="1"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qFormat="1"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qFormat="1" w:unhideWhenUsed="0" w:uiPriority="0" w:semiHidden="0" w:name="Table Elegant"/>
    <w:lsdException w:qFormat="1" w:unhideWhenUsed="0" w:uiPriority="0" w:semiHidden="0" w:name="Table Professional"/>
    <w:lsdException w:unhideWhenUsed="0" w:uiPriority="0" w:semiHidden="0" w:name="Table Subtle 1"/>
    <w:lsdException w:unhideWhenUsed="0" w:uiPriority="0" w:semiHidden="0" w:name="Table Subtle 2"/>
    <w:lsdException w:qFormat="1"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00" w:firstLineChars="200"/>
      <w:jc w:val="both"/>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qFormat/>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ind w:firstLine="400" w:firstLineChars="200"/>
      <w:jc w:val="both"/>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76</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2024-11-03T23:47:00Z</dcterms:created>
  <dc:creator>jgstu</dc:creator>
  <cp:lastModifiedBy>Juan Gabriel Souza</cp:lastModifiedBy>
  <dcterms:modified xsi:type="dcterms:W3CDTF">2024-11-04T01:05:38Z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01088C0A032C4D7599F6297C693663E9_11</vt:lpwstr>
  </property>
</Properties>
</file>